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B98E0F6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Правила:</w:t>
      </w:r>
    </w:p>
    <w:p w14:paraId="245ED64E">
      <w:pPr>
        <w:rPr>
          <w:rFonts w:hint="default" w:ascii="Times New Roman" w:hAnsi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4"/>
        <w:gridCol w:w="6702"/>
      </w:tblGrid>
      <w:tr w14:paraId="5C610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2CD1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Правило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8F174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2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Реализация в коде / Нейронке</w:t>
            </w:r>
          </w:p>
        </w:tc>
      </w:tr>
      <w:tr w14:paraId="53E5C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0E63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8 карт персонажа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39111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В БД у каждого игрока ровно 8 записей в таблице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Cards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с соответствующими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F877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5776D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Активная Работа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6DC16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У карты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type=PROFESSION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всегда есть кнопка «Действие» в интерфейсе.</w:t>
            </w:r>
          </w:p>
        </w:tc>
      </w:tr>
      <w:tr w14:paraId="0137C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B917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Замок Инвентаря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A7B48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Кнопки действий у карт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INVENTORY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заблокированы, пока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GameSession.status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не перейдет в фазу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'INSIDE_BUNKER'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4052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AB332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Мертвец за столом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5D51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Если у игрока в карте здоровья написано «Мертв», его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is_dead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в базе остается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, пока за него не проголосуют. Нейронка будет описывать его действия как попытки зомби или «трупное окоченение, удачно нажавшее кнопку».</w:t>
            </w:r>
          </w:p>
        </w:tc>
      </w:tr>
      <w:tr w14:paraId="69623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97E6B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Лимит способностей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6183A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В начале игры каждому генерируется ровно 2 карты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type=ABILITY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704F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7E29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Ведущий (Cherry)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805C9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В таблице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добавим флаг </w:t>
            </w: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is_admin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 Тебе в Mini App будет доступна панель «Консоль Бога» для ручного изменения статов.</w:t>
            </w:r>
          </w:p>
        </w:tc>
      </w:tr>
    </w:tbl>
    <w:p w14:paraId="77C1E01C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11C71AD3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ECA093C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217CA7AA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633AE069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Правила, что увидят Пользователи:</w:t>
      </w:r>
    </w:p>
    <w:p w14:paraId="35ADB417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Добро пожаловать в «Бункер» (AI Edition)</w:t>
      </w:r>
    </w:p>
    <w:p w14:paraId="07FB83F7">
      <w:pPr>
        <w:rPr>
          <w:rFonts w:hint="default" w:ascii="Times New Roman" w:hAnsi="Times New Roman"/>
          <w:sz w:val="28"/>
          <w:szCs w:val="28"/>
        </w:rPr>
      </w:pPr>
    </w:p>
    <w:p w14:paraId="2C9F34E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Это не просто игра на выживание. Это социальный эксперимент, где кажд</w:t>
      </w:r>
      <w:r>
        <w:rPr>
          <w:rFonts w:hint="default" w:ascii="Times New Roman" w:hAnsi="Times New Roman"/>
          <w:sz w:val="28"/>
          <w:szCs w:val="28"/>
          <w:lang w:val="ru-RU"/>
        </w:rPr>
        <w:t>ое ваше действие или</w:t>
      </w:r>
      <w:r>
        <w:rPr>
          <w:rFonts w:hint="default" w:ascii="Times New Roman" w:hAnsi="Times New Roman"/>
          <w:sz w:val="28"/>
          <w:szCs w:val="28"/>
        </w:rPr>
        <w:t xml:space="preserve"> шаг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описывает</w:t>
      </w:r>
      <w:r>
        <w:rPr>
          <w:rFonts w:hint="default" w:ascii="Times New Roman" w:hAnsi="Times New Roman"/>
          <w:sz w:val="28"/>
          <w:szCs w:val="28"/>
        </w:rPr>
        <w:t xml:space="preserve"> циничный Искусственный Интеллект. Ваша цель — попасть в список выживших и не дать выкинуть себя наружу, где мир превратился в пепел.</w:t>
      </w:r>
    </w:p>
    <w:p w14:paraId="66E5468F">
      <w:pPr>
        <w:rPr>
          <w:rFonts w:hint="default" w:ascii="Times New Roman" w:hAnsi="Times New Roman"/>
          <w:sz w:val="28"/>
          <w:szCs w:val="28"/>
        </w:rPr>
      </w:pPr>
    </w:p>
    <w:p w14:paraId="24EF9446">
      <w:pPr>
        <w:rPr>
          <w:rFonts w:hint="default" w:ascii="Times New Roman" w:hAnsi="Times New Roman"/>
          <w:sz w:val="28"/>
          <w:szCs w:val="28"/>
        </w:rPr>
      </w:pPr>
    </w:p>
    <w:p w14:paraId="06E1AF77">
      <w:pPr>
        <w:numPr>
          <w:numId w:val="0"/>
        </w:numPr>
        <w:ind w:leftChars="0"/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Твой Персонаж</w:t>
      </w:r>
    </w:p>
    <w:p w14:paraId="43B827C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 каждого из вас есть 8 характеристик:</w:t>
      </w:r>
    </w:p>
    <w:p w14:paraId="2C669A7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Биология (Пол, возраст, раса).</w:t>
      </w:r>
    </w:p>
    <w:p w14:paraId="596FAA9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Здоровье (Твое состояние).</w:t>
      </w:r>
    </w:p>
    <w:p w14:paraId="7CEB25B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Хобби (То, чем ты занимаешься в свободное время).</w:t>
      </w:r>
    </w:p>
    <w:p w14:paraId="4EAC39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Фобия (Твой главный страх).</w:t>
      </w:r>
    </w:p>
    <w:p w14:paraId="365788A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Доп. инфо (Секретные факты о тебе).</w:t>
      </w:r>
    </w:p>
    <w:p w14:paraId="4B2A027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Работа (Твоя профессия — всегда активна!).</w:t>
      </w:r>
    </w:p>
    <w:p w14:paraId="75AF77D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Малый инвентарь (Вещи в карманах).</w:t>
      </w:r>
    </w:p>
    <w:p w14:paraId="0F2678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Большой инвентарь (Тяжелое снаряжение).</w:t>
      </w:r>
    </w:p>
    <w:p w14:paraId="4F1F3DB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Важно: Все карты, кроме Работы— пассивные. Они создают твой образ, который ИИ учитывает при каждом действии.</w:t>
      </w:r>
    </w:p>
    <w:p w14:paraId="57F3BE43">
      <w:pPr>
        <w:rPr>
          <w:rFonts w:hint="default" w:ascii="Times New Roman" w:hAnsi="Times New Roman"/>
          <w:sz w:val="28"/>
          <w:szCs w:val="28"/>
        </w:rPr>
      </w:pPr>
    </w:p>
    <w:p w14:paraId="12427A4C">
      <w:pPr>
        <w:rPr>
          <w:rFonts w:hint="default" w:ascii="Times New Roman" w:hAnsi="Times New Roman"/>
          <w:sz w:val="28"/>
          <w:szCs w:val="28"/>
        </w:rPr>
      </w:pPr>
    </w:p>
    <w:p w14:paraId="73E596B5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Как действовать?</w:t>
      </w:r>
    </w:p>
    <w:p w14:paraId="5AAF700A">
      <w:pPr>
        <w:rPr>
          <w:rFonts w:hint="default" w:ascii="Times New Roman" w:hAnsi="Times New Roman"/>
          <w:sz w:val="28"/>
          <w:szCs w:val="28"/>
        </w:rPr>
      </w:pPr>
    </w:p>
    <w:p w14:paraId="7478B0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Профессия: Ты можешь использовать навык своей работы в любой момент.</w:t>
      </w:r>
    </w:p>
    <w:p w14:paraId="41F5011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Инвентарь: Вещи становятся доступны только после того, как группа вошла в Бункер. До этого они — просто груз.</w:t>
      </w:r>
    </w:p>
    <w:p w14:paraId="0D4560F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Спец-способности: У каждого на руках есть 2 секретные карты. Они позволяют ломать правила: возвращать изгнанных, красть вещи или менять чужую биографию.</w:t>
      </w:r>
    </w:p>
    <w:p w14:paraId="2BD4B7C0">
      <w:pPr>
        <w:rPr>
          <w:rFonts w:hint="default" w:ascii="Times New Roman" w:hAnsi="Times New Roman"/>
          <w:sz w:val="28"/>
          <w:szCs w:val="28"/>
        </w:rPr>
      </w:pPr>
    </w:p>
    <w:p w14:paraId="22D7058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Судьбы (7 состояний)</w:t>
      </w:r>
    </w:p>
    <w:p w14:paraId="6EE2EE40">
      <w:pPr>
        <w:ind w:firstLine="708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Забудь про простую удачу. Каждое действие обрабатывается кодом и описывается нейронкой по шкале успеха:</w:t>
      </w:r>
    </w:p>
    <w:p w14:paraId="6C943FA5">
      <w:pPr>
        <w:ind w:firstLine="708" w:firstLineChars="0"/>
        <w:rPr>
          <w:rFonts w:hint="default" w:ascii="Times New Roman" w:hAnsi="Times New Roman"/>
          <w:sz w:val="28"/>
          <w:szCs w:val="28"/>
        </w:rPr>
      </w:pPr>
    </w:p>
    <w:p w14:paraId="4B2C9F6F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Крит. удача / Сильная удача / Удача: Всё прошло успешно (иногда даже лучше, чем ожидалось).</w:t>
      </w:r>
    </w:p>
    <w:p w14:paraId="46F236F9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Ничего: Ты попытался, но выглядел нелепо. Никакого эффекта.</w:t>
      </w:r>
    </w:p>
    <w:p w14:paraId="26EF8C2F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Неудача / Сильная неудача / Крит. неудача: Правило Инверсии!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Если ты хотел вылечить — ты покалечишь. Хотел украсть — случайно подаришь своё. ИИ опишет твой позор во всех красках.</w:t>
      </w:r>
    </w:p>
    <w:p w14:paraId="4C9B0899">
      <w:pPr>
        <w:rPr>
          <w:rFonts w:hint="default" w:ascii="Times New Roman" w:hAnsi="Times New Roman"/>
          <w:sz w:val="28"/>
          <w:szCs w:val="28"/>
        </w:rPr>
      </w:pPr>
    </w:p>
    <w:p w14:paraId="03A88CA8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Жизнь, Смерть и Трупный Этикет</w:t>
      </w:r>
    </w:p>
    <w:p w14:paraId="5ABA003B">
      <w:pPr>
        <w:rPr>
          <w:rFonts w:hint="default" w:ascii="Times New Roman" w:hAnsi="Times New Roman"/>
          <w:sz w:val="28"/>
          <w:szCs w:val="28"/>
        </w:rPr>
      </w:pPr>
    </w:p>
    <w:p w14:paraId="12858A1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Голосование: Единственный способ выбыть из игры — если за тебя проголосовало большинство.</w:t>
      </w:r>
    </w:p>
    <w:p w14:paraId="43F5E76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Мертвецы: Если по карточке здоровья ты «мертв», ты всё равно остаешься за столом! Твой труп может пытаться действовать, пока его официально не выкинут из Бункера общим решением.</w:t>
      </w:r>
    </w:p>
    <w:p w14:paraId="4F593B5B">
      <w:pPr>
        <w:rPr>
          <w:rFonts w:hint="default" w:ascii="Times New Roman" w:hAnsi="Times New Roman"/>
          <w:sz w:val="28"/>
          <w:szCs w:val="28"/>
        </w:rPr>
      </w:pPr>
    </w:p>
    <w:p w14:paraId="6926CA7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Ведущий: Черрешня — высшая сила. Если логика мира сломалась, он может вмешаться и переписать реальность по просьбе игроков.</w:t>
      </w:r>
    </w:p>
    <w:p w14:paraId="5B74A0EC">
      <w:pPr>
        <w:rPr>
          <w:rFonts w:hint="default" w:ascii="Times New Roman" w:hAnsi="Times New Roman"/>
          <w:sz w:val="28"/>
          <w:szCs w:val="28"/>
        </w:rPr>
      </w:pPr>
    </w:p>
    <w:p w14:paraId="5CD80D32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Финал</w:t>
      </w:r>
    </w:p>
    <w:p w14:paraId="198B6C89">
      <w:pPr>
        <w:rPr>
          <w:rFonts w:hint="default" w:ascii="Times New Roman" w:hAnsi="Times New Roman"/>
          <w:sz w:val="28"/>
          <w:szCs w:val="28"/>
        </w:rPr>
      </w:pPr>
    </w:p>
    <w:p w14:paraId="4CC20AF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Когда в игре останется столько людей, сколько мест в Бункере, ИИ проанализирует состав выживших и вынесет Финальный Вердикт: возродите ли вы цивилизацию или вымрете через неделю от абсурдных конфликтов</w:t>
      </w:r>
      <w:r>
        <w:rPr>
          <w:rFonts w:hint="default" w:ascii="Times New Roman" w:hAnsi="Times New Roman"/>
          <w:sz w:val="28"/>
          <w:szCs w:val="28"/>
          <w:lang w:val="ru-RU"/>
        </w:rPr>
        <w:t>, в большей частности зависит от ваших решений. ИИ настроен таким образом, что все карты всех игроков определяют конец. Правдивый или нет, вопрос спорный.</w:t>
      </w:r>
    </w:p>
    <w:p w14:paraId="5C167023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ДИСКЛЕЙМЕР</w:t>
      </w:r>
    </w:p>
    <w:p w14:paraId="5FACC463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124A809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Вся игра состоит и так из Рандома, но данная версия игры состоит из рандома ИИ. Не воспринимайте эту игру серъёзно, здесь важно не просто «победить», а поржать с глупых моментах и абсурдных сочетаниях карточек. Это не соревнование, а попытка сделать что-то абсурдное, но при этом логичное и смешное. </w:t>
      </w:r>
    </w:p>
    <w:p w14:paraId="032B9006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00184F5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Совет: </w:t>
      </w:r>
      <w:r>
        <w:rPr>
          <w:rFonts w:hint="default" w:ascii="Times New Roman" w:hAnsi="Times New Roman"/>
          <w:sz w:val="28"/>
          <w:szCs w:val="28"/>
          <w:lang w:val="ru-RU"/>
        </w:rPr>
        <w:t>ИИ старается быть логичным в</w:t>
      </w:r>
      <w:r>
        <w:rPr>
          <w:rFonts w:hint="default" w:ascii="Times New Roman" w:hAnsi="Times New Roman"/>
          <w:sz w:val="28"/>
          <w:szCs w:val="28"/>
        </w:rPr>
        <w:t xml:space="preserve"> РП, но помните — ИИ обожает хаос</w:t>
      </w:r>
      <w:r>
        <w:rPr>
          <w:rFonts w:hint="default" w:ascii="Times New Roman" w:hAnsi="Times New Roman"/>
          <w:sz w:val="28"/>
          <w:szCs w:val="28"/>
          <w:lang w:val="ru-RU"/>
        </w:rPr>
        <w:t>, который устанавливает ведущий</w:t>
      </w:r>
      <w:r>
        <w:rPr>
          <w:rFonts w:hint="default" w:ascii="Times New Roman" w:hAnsi="Times New Roman"/>
          <w:sz w:val="28"/>
          <w:szCs w:val="28"/>
        </w:rPr>
        <w:t xml:space="preserve">. Если вы безрукий маг-неудачник,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 у которого выпала крит неудача, </w:t>
      </w:r>
      <w:r>
        <w:rPr>
          <w:rFonts w:hint="default" w:ascii="Times New Roman" w:hAnsi="Times New Roman"/>
          <w:sz w:val="28"/>
          <w:szCs w:val="28"/>
        </w:rPr>
        <w:t>не удивляйтесь, если ваша магия превратит соседа в кактус.</w:t>
      </w:r>
      <w:r>
        <w:rPr>
          <w:rFonts w:hint="default" w:ascii="Times New Roman" w:hAnsi="Times New Roman"/>
          <w:sz w:val="28"/>
          <w:szCs w:val="28"/>
        </w:rPr>
        <w:br w:type="page"/>
      </w:r>
    </w:p>
    <w:p w14:paraId="6E703740">
      <w:pPr>
        <w:rPr>
          <w:rFonts w:hint="default" w:ascii="Times New Roman" w:hAnsi="Times New Roman"/>
          <w:sz w:val="28"/>
          <w:szCs w:val="28"/>
        </w:rPr>
      </w:pPr>
    </w:p>
    <w:p w14:paraId="5EBBB8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Стек: FastAIP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PostgreSQL + SQLAlchemy, Aiogram, Ollama(Mistral?), ngrok/Cloudflare Tunnels, Alembic, Pydantic, HTMX, Jinja2 </w:t>
      </w:r>
    </w:p>
    <w:p w14:paraId="213A5577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12569047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class ActionEnum(enum.Enum):</w:t>
      </w:r>
    </w:p>
    <w:p w14:paraId="264103A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HEAL = "heal"</w:t>
      </w:r>
    </w:p>
    <w:p w14:paraId="0C8C421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STEAL = "steal"</w:t>
      </w:r>
    </w:p>
    <w:p w14:paraId="74130625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SPOIL = "spoil"</w:t>
      </w:r>
    </w:p>
    <w:p w14:paraId="5417BD33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GIFT = "gift"</w:t>
      </w:r>
    </w:p>
    <w:p w14:paraId="55171C5F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SPAWN = "spawn"</w:t>
      </w:r>
    </w:p>
    <w:p w14:paraId="48F0D1D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CHANGE_GENDER = "change_gender"</w:t>
      </w:r>
    </w:p>
    <w:p w14:paraId="0B527E24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REVEAL = "reveal"</w:t>
      </w:r>
    </w:p>
    <w:p w14:paraId="46AA508A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7DB60A71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608BFA8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</w:p>
    <w:p w14:paraId="52553A5E">
      <w:pPr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Игроки: </w:t>
      </w:r>
    </w:p>
    <w:p w14:paraId="632DC6DC">
      <w:pPr>
        <w:numPr>
          <w:numId w:val="0"/>
        </w:num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(id)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</w:p>
    <w:p w14:paraId="14144A17">
      <w:pPr>
        <w:numPr>
          <w:numId w:val="0"/>
        </w:numPr>
        <w:ind w:firstLine="140" w:firstLineChars="5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>game_id(int</w:t>
      </w:r>
      <w:r>
        <w:rPr>
          <w:rFonts w:hint="default" w:ascii="Times New Roman" w:hAnsi="Times New Roman"/>
          <w:sz w:val="28"/>
          <w:szCs w:val="28"/>
          <w:lang w:val="ru-RU"/>
        </w:rPr>
        <w:t>)</w:t>
      </w:r>
    </w:p>
    <w:p w14:paraId="2F968685">
      <w:pPr>
        <w:numPr>
          <w:numId w:val="0"/>
        </w:num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TG 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/>
          <w:sz w:val="28"/>
          <w:szCs w:val="28"/>
          <w:lang w:val="en-US"/>
        </w:rPr>
        <w:t>BigInteger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</w:p>
    <w:p w14:paraId="572D857C">
      <w:pPr>
        <w:numPr>
          <w:numId w:val="0"/>
        </w:num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(str)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</w:p>
    <w:p w14:paraId="45BF89BC">
      <w:pPr>
        <w:numPr>
          <w:numId w:val="0"/>
        </w:num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Статус (жив/мертв)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(bool)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29D4738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Карточки (Свойства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6A5433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- id(int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</w:p>
    <w:p w14:paraId="399AE15C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type (профессия, здоровье, инвентарь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...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/>
          <w:sz w:val="28"/>
          <w:szCs w:val="28"/>
          <w:lang w:val="en-US"/>
        </w:rPr>
        <w:t>Enum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>,</w:t>
      </w:r>
    </w:p>
    <w:p w14:paraId="6FFF0B16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name(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(str),</w:t>
      </w:r>
    </w:p>
    <w:p w14:paraId="2A8AB7AC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Player_ID(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айди Игрока)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(int)</w:t>
      </w:r>
    </w:p>
    <w:p w14:paraId="0F9F696B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power_level (полезность)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(int)</w:t>
      </w:r>
      <w:r>
        <w:rPr>
          <w:rFonts w:hint="default" w:ascii="Times New Roman" w:hAnsi="Times New Roman" w:cs="Times New Roman"/>
          <w:sz w:val="28"/>
          <w:szCs w:val="28"/>
        </w:rPr>
        <w:t>,</w:t>
      </w:r>
    </w:p>
    <w:p w14:paraId="5CD9B780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skill_level (умение)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(int)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</w:p>
    <w:p w14:paraId="00A0F941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is_revealed</w:t>
      </w:r>
      <w:r>
        <w:rPr>
          <w:rFonts w:hint="default" w:ascii="Times New Roman" w:hAnsi="Times New Roman"/>
          <w:sz w:val="28"/>
          <w:szCs w:val="28"/>
          <w:lang w:val="en-US"/>
        </w:rPr>
        <w:t>(bool)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</w:p>
    <w:p w14:paraId="7BC26EED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interaction_type (</w:t>
      </w:r>
      <w:r>
        <w:rPr>
          <w:rFonts w:hint="default" w:ascii="Times New Roman" w:hAnsi="Times New Roman"/>
          <w:sz w:val="28"/>
          <w:szCs w:val="28"/>
        </w:rPr>
        <w:t>ActionEnum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4853D19F">
      <w:pPr>
        <w:numPr>
          <w:numId w:val="0"/>
        </w:numPr>
        <w:ind w:leftChars="0" w:firstLine="140" w:firstLineChars="5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  <w:lang w:val="en-US"/>
        </w:rPr>
        <w:t>is_used(bool),</w:t>
      </w:r>
    </w:p>
    <w:p w14:paraId="1B4F5D74">
      <w:pPr>
        <w:numPr>
          <w:numId w:val="0"/>
        </w:numPr>
        <w:ind w:leftChars="0" w:firstLine="140" w:firstLineChars="5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chaos_level(int)</w:t>
      </w:r>
    </w:p>
    <w:p w14:paraId="0441B372">
      <w:pPr>
        <w:numPr>
          <w:numId w:val="0"/>
        </w:numPr>
        <w:ind w:leftChars="0"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description (строка для нейронки и отображения).</w:t>
      </w:r>
    </w:p>
    <w:p w14:paraId="03232A92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Game_setings:</w:t>
      </w:r>
    </w:p>
    <w:p w14:paraId="19A1D453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en-US"/>
        </w:rPr>
        <w:t>id(int)</w:t>
      </w:r>
    </w:p>
    <w:p w14:paraId="4621F590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- status(Enum)</w:t>
      </w:r>
    </w:p>
    <w:p w14:paraId="228CCFE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en-US"/>
        </w:rPr>
        <w:t>chaos_level(int%)</w:t>
      </w:r>
    </w:p>
    <w:p w14:paraId="0FD6C8A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disaster_description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629EF0EB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ru-RU"/>
        </w:rPr>
        <w:t>bunker_capacity</w:t>
      </w:r>
      <w:r>
        <w:rPr>
          <w:rFonts w:hint="default" w:ascii="Times New Roman" w:hAnsi="Times New Roman"/>
          <w:sz w:val="28"/>
          <w:szCs w:val="28"/>
          <w:lang w:val="en-US"/>
        </w:rPr>
        <w:t>(int)</w:t>
      </w:r>
    </w:p>
    <w:p w14:paraId="4975527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ru-RU"/>
        </w:rPr>
        <w:t>bunker_features_json</w:t>
      </w:r>
      <w:r>
        <w:rPr>
          <w:rFonts w:hint="default" w:ascii="Times New Roman" w:hAnsi="Times New Roman"/>
          <w:sz w:val="28"/>
          <w:szCs w:val="28"/>
          <w:lang w:val="en-US"/>
        </w:rPr>
        <w:t>(JSONB)</w:t>
      </w:r>
    </w:p>
    <w:p w14:paraId="7859106A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52C1A8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Запустил всё локально.</w:t>
      </w:r>
    </w:p>
    <w:p w14:paraId="5203C4B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AE3F92">
      <w:pPr>
        <w:numPr>
          <w:ilvl w:val="0"/>
          <w:numId w:val="13"/>
        </w:numPr>
        <w:ind w:left="35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Включил Ngrok, получил ссылку.</w:t>
      </w:r>
    </w:p>
    <w:p w14:paraId="12407517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FAB26E8">
      <w:pPr>
        <w:numPr>
          <w:ilvl w:val="0"/>
          <w:numId w:val="13"/>
        </w:numPr>
        <w:ind w:left="35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Эту ссылку (с добавлением /app для фронта) ты вписываешь в код бота как URL для Mini App.</w:t>
      </w:r>
    </w:p>
    <w:p w14:paraId="63A5E941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60B939A7">
      <w:pPr>
        <w:numPr>
          <w:ilvl w:val="0"/>
          <w:numId w:val="13"/>
        </w:numPr>
        <w:ind w:left="35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Друзья заходят, играют. Выключаешь ноут — всё отключается. Бесплатно, сердито, идеально для прототипа.</w:t>
      </w:r>
    </w:p>
    <w:p w14:paraId="6D48D6A3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2BC64D5E">
      <w:pPr>
        <w:ind w:firstLine="28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Карточки:</w:t>
      </w:r>
    </w:p>
    <w:p w14:paraId="7DFA9605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47E35022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3D5A7F92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HEAL (Вылечить) — меняет статус болезни.</w:t>
      </w:r>
    </w:p>
    <w:p w14:paraId="3AADDFA8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3488D654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STEAL (Украсть) — забирает карту инвентаря у цели.</w:t>
      </w:r>
    </w:p>
    <w:p w14:paraId="5B45FBB4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1B8C12DC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SPOIL (Ухудшить/Заразить) — добавляет дебафф или болезнь цели.</w:t>
      </w:r>
    </w:p>
    <w:p w14:paraId="77229493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7E9C24E0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GIFT (Подарить) — передает свою карту инвентаря.</w:t>
      </w:r>
    </w:p>
    <w:p w14:paraId="29739750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0DBBC11D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SPAWN (Найти лут) — генерирует новый предмет из ничего.</w:t>
      </w:r>
    </w:p>
    <w:p w14:paraId="4D264A9F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0C10FC7C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CHANGE_GENDER (Сменить пол) — меняет карточку пола цели.</w:t>
      </w:r>
    </w:p>
    <w:p w14:paraId="6B4BB378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5D59F3ED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REVEAL_CARD (Вскрыть) — заставляет цель открыть скрытую карточку (например, фобию).</w:t>
      </w:r>
    </w:p>
    <w:p w14:paraId="60369730">
      <w:pPr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43810255">
      <w:pPr>
        <w:numPr>
          <w:ilvl w:val="0"/>
          <w:numId w:val="14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SWAP_TRAIT (Обмен) — меняется карточками (например, поменяться здоровьем с соседом).</w:t>
      </w:r>
    </w:p>
    <w:p w14:paraId="161EE682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5C433486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5607E4F5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Принцип игры (Как это выглядит со стороны игрока)</w:t>
      </w:r>
    </w:p>
    <w:p w14:paraId="6975B767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2D214AF">
      <w:pPr>
        <w:numPr>
          <w:ilvl w:val="0"/>
          <w:numId w:val="15"/>
        </w:num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Сбор: Игроки в чате жмут кнопку от бота «Войти в бункер». У них открывается Mini App.</w:t>
      </w:r>
    </w:p>
    <w:p w14:paraId="41FC3036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42835276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Лобби: Ведущий выбирает пресет (Сеттинг: Зомби, Хаос: Высокий) и жмет старт.</w:t>
      </w:r>
    </w:p>
    <w:p w14:paraId="0D7FA628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2B0C5735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Раздача: Каждый видит свой экран. Сверху — описание катастрофы (написанное нейронкой). Снизу — его карточка (все свойства закрыты "рубашкой", но сам игрок их видит).</w:t>
      </w:r>
    </w:p>
    <w:p w14:paraId="13A0360A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D133190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Ход: Идет круг. Ведущий объявляет: "Вскрываем профессию и рассказываем, почему вы полезны". Игрок жмет на свою карту "Профессия" -&gt; "Вскрыть". Она становится видна всем на вкладке "Стол".</w:t>
      </w:r>
    </w:p>
    <w:p w14:paraId="37864D89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D9D8563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Способности: В любой момент (или в свой ход) игрок может прожать спец-карту. Выбирает цель -&gt; Код считает шанс -&gt; Нейронка пишет лог -&gt; Все ржут с результата.</w:t>
      </w:r>
    </w:p>
    <w:p w14:paraId="68BB5DC0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237C8353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Голосование: Ведущий запускает голосование. Все жмут на иконку игрока, которого хотят выкинуть. Самый "неполезный" получает статус "Выгнан" (но остается наблюдать).</w:t>
      </w:r>
    </w:p>
    <w:p w14:paraId="5F096EE9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0186031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Финал: Ведущий жмет "Вскрыть всё". Оставшиеся выжившие отправляются в нейронку, и она пишет эпилог: выживет этот бункер или вымрет.</w:t>
      </w:r>
    </w:p>
    <w:p w14:paraId="33124AEA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64B7C93">
      <w:pPr>
        <w:numPr>
          <w:numId w:val="0"/>
        </w:numPr>
        <w:rPr>
          <w:rFonts w:hint="default" w:ascii="Times New Roman" w:hAnsi="Times New Roman"/>
          <w:sz w:val="28"/>
          <w:szCs w:val="28"/>
          <w:lang w:val="en-US"/>
        </w:rPr>
      </w:pPr>
    </w:p>
    <w:p w14:paraId="0343289C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Вычисления только на ПК без нейронки происходят!!!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</w:p>
    <w:p w14:paraId="1B3389D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1F8D6A97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7C1B3C01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3BDB8F4B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1A41B95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Промпты: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37F743D5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0F096A56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Я проверил, просто нет...лучше писать не "абсурдно хуже", А "Диаметрально противоположную". Так же, вместо шанса я буу переводить его в систему "Крит Неудача, Сильная неудача, неудача, ничего, удача, сильная удача, крит. удача". То есть 7 состояний. И того 100/7 нужно просто разделить примерно. То есть контрольные точки -100, -90, -50, 0, 50, 90, 100</w:t>
      </w:r>
    </w:p>
    <w:p w14:paraId="3F2458A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То есть, от -100 до -90 крит неудача. Потом от -90 до -50. Потом от 0, до 50. От 50 до 90 и от 90 до 100. </w:t>
      </w:r>
    </w:p>
    <w:p w14:paraId="29977C5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 вот пример</w:t>
      </w:r>
    </w:p>
    <w:p w14:paraId="6D537342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37F5D9BC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1. </w:t>
      </w:r>
      <w:bookmarkStart w:id="0" w:name="_GoBack"/>
      <w:r>
        <w:rPr>
          <w:rFonts w:hint="default" w:ascii="Times New Roman" w:hAnsi="Times New Roman"/>
          <w:sz w:val="28"/>
          <w:szCs w:val="28"/>
          <w:lang w:val="ru-RU"/>
        </w:rPr>
        <w:t>System Prompt (Системный)</w:t>
      </w:r>
    </w:p>
    <w:p w14:paraId="45E8D108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434EDCA6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Ты — циничный, харизматичный ведущий игры "Бункер". Твоя задача — литературно, с черным юмором и легким абсурдом описывать последствия применения способностей игроков.</w:t>
      </w:r>
    </w:p>
    <w:p w14:paraId="62E503E7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128433AA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ПРАВИЛА:</w:t>
      </w:r>
    </w:p>
    <w:p w14:paraId="18A86EDD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7E4C6B7F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Строго соблюдай гендер по карточке: если игрок девушка — используй женские формы глаголов, даже если имя мужское (и наоборот).</w:t>
      </w:r>
    </w:p>
    <w:p w14:paraId="17FC97BE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6EB82432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 ответ на описание карточки, не используй "Ты", "вы", используй "Он/она" на персонажа и "другие игроки" на других </w:t>
      </w:r>
    </w:p>
    <w:p w14:paraId="1524F8F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16ABC19A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В игре есть 7 степеней успеха: Крит. неудача, Сильная неудача, Неудача, Ничего, Удача, Сильная удача, Крит. удача.</w:t>
      </w:r>
    </w:p>
    <w:p w14:paraId="7C737BD6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5917F9A7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ПРАВИЛО ИНВЕРСИИ: При любой "неудаче" (Крит. неудача, Сильная неудача, Неудача) результат должен быть диаметрально противоположным изначальной цели. (Пример: попытка вылечить — калечит; попытка навредить — случайно исцеляет).</w:t>
      </w:r>
    </w:p>
    <w:p w14:paraId="2FB00D9C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4532F4DE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При исходе "Ничего" оставляй карточку без изменений, но смешно опиши нелепую и безрезультатную попытку действия.</w:t>
      </w:r>
    </w:p>
    <w:p w14:paraId="25BE8088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34D2FB5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ТВОЙ ОТВЕТ ДОЛЖЕН БЫТЬ СТРОГО В ФОРМАТЕ RAW JSON. Без markdown разметки, без блоков ```, без приветствий. Только чистый JSON.</w:t>
      </w:r>
    </w:p>
    <w:p w14:paraId="0584D7CB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5E704E09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ФОРМАТ ОТВЕТА (ПРИМЕР):</w:t>
      </w:r>
    </w:p>
    <w:p w14:paraId="31D5C995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{</w:t>
      </w:r>
    </w:p>
    <w:p w14:paraId="232B1D7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"chat_log": "Гном-дантист попытался вылечить глаза девушки дрожащими руками. Скальпель соскользнул, и теперь она не только косит, но и щеголяет элегантным ожогом на пол-лица.",</w:t>
      </w:r>
    </w:p>
    <w:p w14:paraId="4077894C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"new_card_name": "Тяжелое косоглазие и ожог",</w:t>
      </w:r>
    </w:p>
    <w:p w14:paraId="2B6FDB5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"new_card_description": "Глаза смотрят в разные стороны, а кожа вокруг пахнет жареным. Зато зрение... не улучшилось."</w:t>
      </w:r>
    </w:p>
    <w:p w14:paraId="57139C4E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}</w:t>
      </w:r>
    </w:p>
    <w:p w14:paraId="600F9EA6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46400888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2. User Prompt (Пользовательский, генерация из Python)</w:t>
      </w:r>
    </w:p>
    <w:p w14:paraId="2005CE1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48CA308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Твой шаблон отличный. Единственное — я убрал лишние скобки в словах "неудача" (лучше писать слитно, чтобы ИИ воспринимал это как один термин) и структурировал переменные для лучшей читаемости машиной:</w:t>
      </w:r>
    </w:p>
    <w:p w14:paraId="4407A8C5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3F00080D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Ситуация: Игрок {Cherry Rider} ({Эльф, 20 лет, девушка}) применяет способность "{Маг: Может ухудшить здоровье человека с шансом 75%}".</w:t>
      </w:r>
    </w:p>
    <w:p w14:paraId="118368CA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Цель: Игрок {Иван Рыбак} ({Человек, 20 лет, женщина}).</w:t>
      </w:r>
    </w:p>
    <w:p w14:paraId="22A1395E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Объект воздействия: Карточка "{Здоровье}" со значением "{Нет 1 глаза}".</w:t>
      </w:r>
    </w:p>
    <w:p w14:paraId="65DF1405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768818B3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ДАННЫЕ ОТ СИСТЕМЫ:</w:t>
      </w:r>
    </w:p>
    <w:p w14:paraId="6F1A5EB0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Тип действия: {Ухудшение}</w:t>
      </w:r>
    </w:p>
    <w:p w14:paraId="7B3769E1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Исход броска: {Сильная неудача}</w:t>
      </w:r>
    </w:p>
    <w:p w14:paraId="235AE039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Умение применяющего: {3/10}</w:t>
      </w:r>
    </w:p>
    <w:p w14:paraId="75F9577E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</w:p>
    <w:p w14:paraId="15C946A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ЗАДАЧА:</w:t>
      </w:r>
    </w:p>
    <w:p w14:paraId="16A81434">
      <w:pPr>
        <w:numPr>
          <w:numId w:val="0"/>
        </w:num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Опиши, что произошло (учитывая правило инверсии для неудач), и верни результат в JSON. Если карточка не изменилась, верни изначальные значения в поля new_card.</w:t>
      </w:r>
    </w:p>
    <w:bookmarkEnd w:id="0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modern go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dern goth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EE5FD"/>
    <w:multiLevelType w:val="singleLevel"/>
    <w:tmpl w:val="ABEEE5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92C66EB"/>
    <w:multiLevelType w:val="singleLevel"/>
    <w:tmpl w:val="B92C66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FEF0C8AF"/>
    <w:multiLevelType w:val="singleLevel"/>
    <w:tmpl w:val="FEF0C8AF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28067ED6"/>
    <w:multiLevelType w:val="singleLevel"/>
    <w:tmpl w:val="28067ED6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5EF0D616"/>
    <w:multiLevelType w:val="singleLevel"/>
    <w:tmpl w:val="5EF0D616"/>
    <w:lvl w:ilvl="0" w:tentative="0">
      <w:start w:val="1"/>
      <w:numFmt w:val="decimal"/>
      <w:suff w:val="space"/>
      <w:lvlText w:val="%1)"/>
      <w:lvlJc w:val="left"/>
      <w:pPr>
        <w:ind w:left="350" w:leftChars="0" w:firstLine="0" w:firstLineChars="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1"/>
  </w:num>
  <w:num w:numId="12">
    <w:abstractNumId w:val="2"/>
  </w:num>
  <w:num w:numId="13">
    <w:abstractNumId w:val="14"/>
  </w:num>
  <w:num w:numId="14">
    <w:abstractNumId w:val="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3465E7"/>
    <w:rsid w:val="2D4978AB"/>
    <w:rsid w:val="303E6FBC"/>
    <w:rsid w:val="3D2E204C"/>
    <w:rsid w:val="44EB7B9D"/>
    <w:rsid w:val="58A64CD0"/>
    <w:rsid w:val="5D2B4D08"/>
    <w:rsid w:val="5DA873A2"/>
    <w:rsid w:val="5EAD66A4"/>
    <w:rsid w:val="6087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2024-04-11T23:00:00Z</dcterms:created>
  <dc:creator>Hobe Gobline</dc:creator>
  <cp:lastModifiedBy>Черрешня</cp:lastModifiedBy>
  <dcterms:modified xsi:type="dcterms:W3CDTF">2026-04-16T23:10:27Z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6C91906748E0494DBACEC4E49996F209_12</vt:lpwstr>
  </property>
</Properties>
</file>